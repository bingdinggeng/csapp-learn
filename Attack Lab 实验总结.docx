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w:p>
      <w:pPr>
        <w:pStyle w:val="Heading1"/>
        <w:spacing w:after="50" w:line="360" w:lineRule="auto"/>
        <w:jc w:val="left"/>
      </w:pPr>
      <w:r>
        <w:rPr>
          <w:rFonts w:ascii="宋体" w:hAnsi="宋体" w:eastAsia="宋体"/>
          <w:b/>
          <w:sz w:val="42"/>
        </w:rPr>
        <w:t>实验Ⅲ Attack Lab</w:t>
      </w:r>
    </w:p>
    <w:p>
      <w:pPr>
        <w:spacing w:after="50" w:line="360" w:lineRule="auto"/>
        <w:jc w:val="left"/>
      </w:pPr>
      <w:r>
        <w:rPr>
          <w:rFonts w:ascii="宋体" w:hAnsi="宋体" w:eastAsia="宋体"/>
          <w:sz w:val="21"/>
        </w:rPr>
        <w:t>实验目标：通过构造输入理解栈溢出、函数调用约定与 ROP 链。本文只保留每个阶段的关键思路、输入结构和验收截图要求；所有地址、Cookie 与偏移量均以本机目标程序的实际结果为准。</w:t>
      </w:r>
    </w:p>
    <w:p>
      <w:pPr>
        <w:pStyle w:val="Heading2"/>
        <w:spacing w:after="50" w:line="360" w:lineRule="auto"/>
        <w:jc w:val="left"/>
      </w:pPr>
      <w:r>
        <w:rPr>
          <w:rFonts w:ascii="宋体" w:hAnsi="宋体" w:eastAsia="宋体"/>
          <w:b/>
          <w:sz w:val="38"/>
        </w:rPr>
        <w:t>0. 实验环境与通用步骤</w:t>
      </w:r>
    </w:p>
    <w:p>
      <w:pPr>
        <w:spacing w:after="50" w:line="360" w:lineRule="auto"/>
        <w:jc w:val="left"/>
      </w:pPr>
      <w:r>
        <w:rPr>
          <w:rFonts w:ascii="宋体" w:hAnsi="宋体" w:eastAsia="宋体"/>
          <w:sz w:val="21"/>
        </w:rPr>
        <w:t>目标程序：ctarget（Phase 1-3，代码注入）与 rtarget（Phase 4-5，ROP）。先读取 cookie.txt，再使用 objdump、gdb 或课件提供的工具确认函数地址、缓冲区偏移和 gadget 地址。</w:t>
      </w:r>
    </w:p>
    <w:p>
      <w:pPr>
        <w:spacing w:after="50" w:line="360" w:lineRule="auto"/>
        <w:jc w:val="left"/>
      </w:pPr>
      <w:r>
        <w:rPr>
          <w:rFonts w:ascii="Consolas" w:hAnsi="Consolas" w:eastAsia="Consolas"/>
          <w:sz w:val="19"/>
        </w:rPr>
        <w:t># 将 phaseN.txt 的十六进制文本转换为原始字节并送入目标程序</w:t>
      </w:r>
    </w:p>
    <w:p>
      <w:pPr>
        <w:spacing w:after="50" w:line="360" w:lineRule="auto"/>
        <w:jc w:val="left"/>
      </w:pPr>
      <w:r>
        <w:rPr>
          <w:rFonts w:ascii="Consolas" w:hAnsi="Consolas" w:eastAsia="Consolas"/>
          <w:sz w:val="19"/>
        </w:rPr>
        <w:t>./hex2raw &lt; phaseN.txt | ./ctarget -q      # Phase 1-3</w:t>
      </w:r>
    </w:p>
    <w:p>
      <w:pPr>
        <w:spacing w:after="50" w:line="360" w:lineRule="auto"/>
        <w:jc w:val="left"/>
      </w:pPr>
      <w:r>
        <w:rPr>
          <w:rFonts w:ascii="Consolas" w:hAnsi="Consolas" w:eastAsia="Consolas"/>
          <w:sz w:val="19"/>
        </w:rPr>
        <w:t>./hex2raw &lt; phaseN.txt | ./rtarget -q      # Phase 4-5</w:t>
      </w:r>
    </w:p>
    <w:p>
      <w:pPr>
        <w:pStyle w:val="Heading2"/>
        <w:spacing w:after="50" w:line="360" w:lineRule="auto"/>
        <w:jc w:val="left"/>
      </w:pPr>
      <w:r>
        <w:rPr>
          <w:rFonts w:ascii="宋体" w:hAnsi="宋体" w:eastAsia="宋体"/>
          <w:b/>
          <w:sz w:val="38"/>
        </w:rPr>
        <w:t>1. Phase 1：调用 touch1（ctarget）</w:t>
      </w:r>
    </w:p>
    <w:p>
      <w:pPr>
        <w:spacing w:after="50" w:line="360" w:lineRule="auto"/>
        <w:jc w:val="left"/>
      </w:pPr>
      <w:r>
        <w:rPr>
          <w:rFonts w:ascii="宋体" w:hAnsi="宋体" w:eastAsia="宋体"/>
          <w:sz w:val="21"/>
        </w:rPr>
        <w:t>目标：覆盖 getbuf 的返回地址，使程序直接跳转到 touch1。</w:t>
      </w:r>
    </w:p>
    <w:p>
      <w:pPr>
        <w:spacing w:after="50" w:line="360" w:lineRule="auto"/>
        <w:jc w:val="left"/>
      </w:pPr>
      <w:r>
        <w:rPr>
          <w:rFonts w:ascii="宋体" w:hAnsi="宋体" w:eastAsia="宋体"/>
          <w:sz w:val="21"/>
        </w:rPr>
        <w:t>做法：用填充字节覆盖缓冲区，随后以小端序写入 touch1 的地址。缓冲区长度请以 gdb 中 getbuf 的栈帧为准。</w:t>
      </w:r>
    </w:p>
    <w:p>
      <w:pPr>
        <w:spacing w:after="50" w:line="360" w:lineRule="auto"/>
        <w:jc w:val="left"/>
      </w:pPr>
      <w:r>
        <w:rPr>
          <w:rFonts w:ascii="Consolas" w:hAnsi="Consolas" w:eastAsia="Consolas"/>
          <w:sz w:val="19"/>
        </w:rPr>
        <w:t>00 ... 00                              # 填满缓冲区</w:t>
        <w:br/>
        <w:t>[ touch1 地址的 8 个字节，小端序 ]</w:t>
      </w:r>
    </w:p>
    <w:p>
      <w:pPr>
        <w:spacing w:after="50" w:line="288" w:lineRule="auto"/>
        <w:jc w:val="left"/>
        <w:shd w:fill="F2F2F2"/>
      </w:pPr>
      <w:r>
        <w:rPr>
          <w:rFonts w:ascii="宋体" w:hAnsi="宋体" w:eastAsia="宋体"/>
          <w:b/>
          <w:sz w:val="21"/>
        </w:rPr>
        <w:t>【截图 1：Phase 1】</w:t>
      </w:r>
      <w:r>
        <w:rPr>
          <w:rFonts w:ascii="宋体" w:hAnsi="宋体" w:eastAsia="宋体"/>
          <w:sz w:val="21"/>
        </w:rPr>
        <w:t xml:space="preserve"> 在 VS Code 中同时显示 phase 文件与集成终端。</w:t>
      </w:r>
      <w:r>
        <w:br/>
      </w:r>
      <w:r>
        <w:rPr>
          <w:rFonts w:ascii="宋体" w:hAnsi="宋体" w:eastAsia="宋体"/>
          <w:b/>
          <w:sz w:val="19"/>
        </w:rPr>
        <w:t>终端命令：</w:t>
      </w:r>
      <w:r>
        <w:rPr>
          <w:rFonts w:ascii="Consolas" w:hAnsi="Consolas" w:eastAsia="Consolas"/>
          <w:sz w:val="18"/>
        </w:rPr>
        <w:t>./hex2raw &lt; phase1.txt | ./ctarget -q</w:t>
      </w:r>
      <w:r>
        <w:br/>
      </w:r>
      <w:r>
        <w:rPr>
          <w:rFonts w:ascii="宋体" w:hAnsi="宋体" w:eastAsia="宋体"/>
          <w:b/>
          <w:sz w:val="19"/>
        </w:rPr>
        <w:t>画面必须包含：</w:t>
      </w:r>
      <w:r>
        <w:rPr>
          <w:rFonts w:ascii="宋体" w:hAnsi="宋体" w:eastAsia="宋体"/>
          <w:sz w:val="19"/>
        </w:rPr>
        <w:t>命令、Touch1! 的成功信息，以及 VALID（或本机对应的成功提示）。</w:t>
      </w:r>
      <w:r>
        <w:br/>
      </w:r>
      <w:r>
        <w:rPr>
          <w:rFonts w:ascii="宋体" w:hAnsi="宋体" w:eastAsia="宋体"/>
          <w:b/>
          <w:sz w:val="19"/>
        </w:rPr>
        <w:t>操作：</w:t>
      </w:r>
      <w:r>
        <w:rPr>
          <w:rFonts w:ascii="宋体" w:hAnsi="宋体" w:eastAsia="宋体"/>
          <w:sz w:val="19"/>
        </w:rPr>
        <w:t>左侧打开对应 phaseN.txt；下方终端完整显示上述命令及成功输出；截图后粘贴到本框下方即可。</w:t>
      </w:r>
    </w:p>
    <w:p>
      <w:pPr>
        <w:pStyle w:val="Heading2"/>
        <w:spacing w:after="50" w:line="360" w:lineRule="auto"/>
        <w:jc w:val="left"/>
      </w:pPr>
      <w:r>
        <w:rPr>
          <w:rFonts w:ascii="宋体" w:hAnsi="宋体" w:eastAsia="宋体"/>
          <w:b/>
          <w:sz w:val="38"/>
        </w:rPr>
        <w:t>2. Phase 2：调用 touch2（ctarget）</w:t>
      </w:r>
    </w:p>
    <w:p>
      <w:pPr>
        <w:spacing w:after="50" w:line="360" w:lineRule="auto"/>
        <w:jc w:val="left"/>
      </w:pPr>
      <w:r>
        <w:rPr>
          <w:rFonts w:ascii="宋体" w:hAnsi="宋体" w:eastAsia="宋体"/>
          <w:sz w:val="21"/>
        </w:rPr>
        <w:t>目标：令 %rdi = Cookie，并调用 touch2(cookie)。</w:t>
      </w:r>
    </w:p>
    <w:p>
      <w:pPr>
        <w:spacing w:after="50" w:line="360" w:lineRule="auto"/>
        <w:jc w:val="left"/>
      </w:pPr>
      <w:r>
        <w:rPr>
          <w:rFonts w:ascii="宋体" w:hAnsi="宋体" w:eastAsia="宋体"/>
          <w:sz w:val="21"/>
        </w:rPr>
        <w:t>做法：把简短机器码放入缓冲区；返回地址指向这段注入代码。代码设置 %rdi 后再跳转 touch2。Cookie 和地址均按本机值替换。</w:t>
      </w:r>
    </w:p>
    <w:p>
      <w:pPr>
        <w:spacing w:after="50" w:line="360" w:lineRule="auto"/>
        <w:jc w:val="left"/>
      </w:pPr>
      <w:r>
        <w:rPr>
          <w:rFonts w:ascii="Consolas" w:hAnsi="Consolas" w:eastAsia="Consolas"/>
          <w:sz w:val="19"/>
        </w:rPr>
        <w:t>48 c7 c7 [cookie 的低 4 字节]          # mov $cookie, %rdi</w:t>
        <w:br/>
        <w:t>68 [touch2 地址的低 4 字节]             # pushq $touch2</w:t>
        <w:br/>
        <w:t>c3                                     # ret</w:t>
        <w:br/>
        <w:t>00 ... 00                              # 对齐/填充</w:t>
        <w:br/>
        <w:t>[ 注入代码的栈地址，小端序 ]</w:t>
      </w:r>
    </w:p>
    <w:p>
      <w:pPr>
        <w:spacing w:after="50" w:line="288" w:lineRule="auto"/>
        <w:jc w:val="left"/>
        <w:shd w:fill="F2F2F2"/>
      </w:pPr>
      <w:r>
        <w:rPr>
          <w:rFonts w:ascii="宋体" w:hAnsi="宋体" w:eastAsia="宋体"/>
          <w:b/>
          <w:sz w:val="21"/>
        </w:rPr>
        <w:t>【截图 2：Phase 2】</w:t>
      </w:r>
      <w:r>
        <w:rPr>
          <w:rFonts w:ascii="宋体" w:hAnsi="宋体" w:eastAsia="宋体"/>
          <w:sz w:val="21"/>
        </w:rPr>
        <w:t xml:space="preserve"> 在 VS Code 中同时显示 phase 文件与集成终端。</w:t>
      </w:r>
      <w:r>
        <w:br/>
      </w:r>
      <w:r>
        <w:rPr>
          <w:rFonts w:ascii="宋体" w:hAnsi="宋体" w:eastAsia="宋体"/>
          <w:b/>
          <w:sz w:val="19"/>
        </w:rPr>
        <w:t>终端命令：</w:t>
      </w:r>
      <w:r>
        <w:rPr>
          <w:rFonts w:ascii="Consolas" w:hAnsi="Consolas" w:eastAsia="Consolas"/>
          <w:sz w:val="18"/>
        </w:rPr>
        <w:t>./hex2raw &lt; phase2.txt | ./ctarget -q</w:t>
      </w:r>
      <w:r>
        <w:br/>
      </w:r>
      <w:r>
        <w:rPr>
          <w:rFonts w:ascii="宋体" w:hAnsi="宋体" w:eastAsia="宋体"/>
          <w:b/>
          <w:sz w:val="19"/>
        </w:rPr>
        <w:t>画面必须包含：</w:t>
      </w:r>
      <w:r>
        <w:rPr>
          <w:rFonts w:ascii="宋体" w:hAnsi="宋体" w:eastAsia="宋体"/>
          <w:sz w:val="19"/>
        </w:rPr>
        <w:t>命令、Touch2! You called touch2(...)（Cookie 匹配）与 VALID。</w:t>
      </w:r>
      <w:r>
        <w:br/>
      </w:r>
      <w:r>
        <w:rPr>
          <w:rFonts w:ascii="宋体" w:hAnsi="宋体" w:eastAsia="宋体"/>
          <w:b/>
          <w:sz w:val="19"/>
        </w:rPr>
        <w:t>操作：</w:t>
      </w:r>
      <w:r>
        <w:rPr>
          <w:rFonts w:ascii="宋体" w:hAnsi="宋体" w:eastAsia="宋体"/>
          <w:sz w:val="19"/>
        </w:rPr>
        <w:t>左侧打开对应 phaseN.txt；下方终端完整显示上述命令及成功输出；截图后粘贴到本框下方即可。</w:t>
      </w:r>
    </w:p>
    <w:p>
      <w:pPr>
        <w:pStyle w:val="Heading2"/>
        <w:spacing w:after="50" w:line="360" w:lineRule="auto"/>
        <w:jc w:val="left"/>
      </w:pPr>
      <w:r>
        <w:rPr>
          <w:rFonts w:ascii="宋体" w:hAnsi="宋体" w:eastAsia="宋体"/>
          <w:b/>
          <w:sz w:val="38"/>
        </w:rPr>
        <w:t>3. Phase 3：调用 touch3（ctarget）</w:t>
      </w:r>
    </w:p>
    <w:p>
      <w:pPr>
        <w:spacing w:after="50" w:line="360" w:lineRule="auto"/>
        <w:jc w:val="left"/>
      </w:pPr>
      <w:r>
        <w:rPr>
          <w:rFonts w:ascii="宋体" w:hAnsi="宋体" w:eastAsia="宋体"/>
          <w:sz w:val="21"/>
        </w:rPr>
        <w:t>目标：让 %rdi 指向以 NUL 结尾的 Cookie 字符串，并调用 touch3(sval)。</w:t>
      </w:r>
    </w:p>
    <w:p>
      <w:pPr>
        <w:spacing w:after="50" w:line="360" w:lineRule="auto"/>
        <w:jc w:val="left"/>
      </w:pPr>
      <w:r>
        <w:rPr>
          <w:rFonts w:ascii="宋体" w:hAnsi="宋体" w:eastAsia="宋体"/>
          <w:sz w:val="21"/>
        </w:rPr>
        <w:t>做法：把 Cookie 的 ASCII 十六进制字符及 00 放在不会被 hexmatch 覆盖的位置；注入代码把该字符串地址送入 %rdi，再跳转 touch3。</w:t>
      </w:r>
    </w:p>
    <w:p>
      <w:pPr>
        <w:spacing w:after="50" w:line="360" w:lineRule="auto"/>
        <w:jc w:val="left"/>
      </w:pPr>
      <w:r>
        <w:rPr>
          <w:rFonts w:ascii="Consolas" w:hAnsi="Consolas" w:eastAsia="Consolas"/>
          <w:sz w:val="19"/>
        </w:rPr>
        <w:t>48 c7 c7 [cookie 字符串地址的低 4 字节] # mov $str, %rdi</w:t>
        <w:br/>
        <w:t>68 [touch3 地址的低 4 字节]              # pushq $touch3</w:t>
        <w:br/>
        <w:t>c3                                     # ret</w:t>
        <w:br/>
        <w:t>00 ... 00</w:t>
        <w:br/>
        <w:t>[ 注入代码的栈地址，小端序 ]</w:t>
        <w:br/>
        <w:t>[ cookie 的 ASCII 十六进制字符 ] 00      # 例如 35 39 62 39 39 37 66 00</w:t>
      </w:r>
    </w:p>
    <w:p>
      <w:pPr>
        <w:spacing w:after="50" w:line="288" w:lineRule="auto"/>
        <w:jc w:val="left"/>
        <w:shd w:fill="F2F2F2"/>
      </w:pPr>
      <w:r>
        <w:rPr>
          <w:rFonts w:ascii="宋体" w:hAnsi="宋体" w:eastAsia="宋体"/>
          <w:b/>
          <w:sz w:val="21"/>
        </w:rPr>
        <w:t>【截图 3：Phase 3】</w:t>
      </w:r>
      <w:r>
        <w:rPr>
          <w:rFonts w:ascii="宋体" w:hAnsi="宋体" w:eastAsia="宋体"/>
          <w:sz w:val="21"/>
        </w:rPr>
        <w:t xml:space="preserve"> 在 VS Code 中同时显示 phase 文件与集成终端。</w:t>
      </w:r>
      <w:r>
        <w:br/>
      </w:r>
      <w:r>
        <w:rPr>
          <w:rFonts w:ascii="宋体" w:hAnsi="宋体" w:eastAsia="宋体"/>
          <w:b/>
          <w:sz w:val="19"/>
        </w:rPr>
        <w:t>终端命令：</w:t>
      </w:r>
      <w:r>
        <w:rPr>
          <w:rFonts w:ascii="Consolas" w:hAnsi="Consolas" w:eastAsia="Consolas"/>
          <w:sz w:val="18"/>
        </w:rPr>
        <w:t>./hex2raw &lt; phase3.txt | ./ctarget -q</w:t>
      </w:r>
      <w:r>
        <w:br/>
      </w:r>
      <w:r>
        <w:rPr>
          <w:rFonts w:ascii="宋体" w:hAnsi="宋体" w:eastAsia="宋体"/>
          <w:b/>
          <w:sz w:val="19"/>
        </w:rPr>
        <w:t>画面必须包含：</w:t>
      </w:r>
      <w:r>
        <w:rPr>
          <w:rFonts w:ascii="宋体" w:hAnsi="宋体" w:eastAsia="宋体"/>
          <w:sz w:val="19"/>
        </w:rPr>
        <w:t>命令、Touch3! You called touch3(…)（字符串匹配）与 VALID。</w:t>
      </w:r>
      <w:r>
        <w:br/>
      </w:r>
      <w:r>
        <w:rPr>
          <w:rFonts w:ascii="宋体" w:hAnsi="宋体" w:eastAsia="宋体"/>
          <w:b/>
          <w:sz w:val="19"/>
        </w:rPr>
        <w:t>操作：</w:t>
      </w:r>
      <w:r>
        <w:rPr>
          <w:rFonts w:ascii="宋体" w:hAnsi="宋体" w:eastAsia="宋体"/>
          <w:sz w:val="19"/>
        </w:rPr>
        <w:t>左侧打开对应 phaseN.txt；下方终端完整显示上述命令及成功输出；截图后粘贴到本框下方即可。</w:t>
      </w:r>
    </w:p>
    <w:p>
      <w:pPr>
        <w:pStyle w:val="Heading2"/>
        <w:spacing w:after="50" w:line="360" w:lineRule="auto"/>
        <w:jc w:val="left"/>
      </w:pPr>
      <w:r>
        <w:rPr>
          <w:rFonts w:ascii="宋体" w:hAnsi="宋体" w:eastAsia="宋体"/>
          <w:b/>
          <w:sz w:val="38"/>
        </w:rPr>
        <w:t>4. Phase 4：ROP 调用 touch2（rtarget）</w:t>
      </w:r>
    </w:p>
    <w:p>
      <w:pPr>
        <w:spacing w:after="50" w:line="360" w:lineRule="auto"/>
        <w:jc w:val="left"/>
      </w:pPr>
      <w:r>
        <w:rPr>
          <w:rFonts w:ascii="宋体" w:hAnsi="宋体" w:eastAsia="宋体"/>
          <w:sz w:val="21"/>
        </w:rPr>
        <w:t>目标：在 NX 栈环境下不注入代码，只用 farm.c 中的 gadget 完成 %rdi = Cookie，并调用 touch2。</w:t>
      </w:r>
    </w:p>
    <w:p>
      <w:pPr>
        <w:spacing w:after="50" w:line="360" w:lineRule="auto"/>
        <w:jc w:val="left"/>
      </w:pPr>
      <w:r>
        <w:rPr>
          <w:rFonts w:ascii="宋体" w:hAnsi="宋体" w:eastAsia="宋体"/>
          <w:sz w:val="21"/>
        </w:rPr>
        <w:t>做法：从反汇编中找到 popq %rax; ret 与 movl %eax, %edi; ret（或等价 gadget），按返回地址链排列。每个地址都必须是 rtarget 中的实际 gadget 地址。</w:t>
      </w:r>
    </w:p>
    <w:p>
      <w:pPr>
        <w:spacing w:after="50" w:line="360" w:lineRule="auto"/>
        <w:jc w:val="left"/>
      </w:pPr>
      <w:r>
        <w:rPr>
          <w:rFonts w:ascii="Consolas" w:hAnsi="Consolas" w:eastAsia="Consolas"/>
          <w:sz w:val="19"/>
        </w:rPr>
        <w:t>[ popq %rax; ret gadget 地址 ]</w:t>
        <w:br/>
        <w:t>[ Cookie（8 字节） ]</w:t>
        <w:br/>
        <w:t>[ movl %eax, %edi; ret gadget 地址 ]</w:t>
        <w:br/>
        <w:t>[ touch2 地址 ]</w:t>
      </w:r>
    </w:p>
    <w:p>
      <w:pPr>
        <w:spacing w:after="50" w:line="288" w:lineRule="auto"/>
        <w:jc w:val="left"/>
        <w:shd w:fill="F2F2F2"/>
      </w:pPr>
      <w:r>
        <w:rPr>
          <w:rFonts w:ascii="宋体" w:hAnsi="宋体" w:eastAsia="宋体"/>
          <w:b/>
          <w:sz w:val="21"/>
        </w:rPr>
        <w:t>【截图 4：Phase 4】</w:t>
      </w:r>
      <w:r>
        <w:rPr>
          <w:rFonts w:ascii="宋体" w:hAnsi="宋体" w:eastAsia="宋体"/>
          <w:sz w:val="21"/>
        </w:rPr>
        <w:t xml:space="preserve"> 在 VS Code 中同时显示 phase 文件与集成终端。</w:t>
      </w:r>
      <w:r>
        <w:br/>
      </w:r>
      <w:r>
        <w:rPr>
          <w:rFonts w:ascii="宋体" w:hAnsi="宋体" w:eastAsia="宋体"/>
          <w:b/>
          <w:sz w:val="19"/>
        </w:rPr>
        <w:t>终端命令：</w:t>
      </w:r>
      <w:r>
        <w:rPr>
          <w:rFonts w:ascii="Consolas" w:hAnsi="Consolas" w:eastAsia="Consolas"/>
          <w:sz w:val="18"/>
        </w:rPr>
        <w:t>./hex2raw &lt; phase4.txt | ./rtarget -q</w:t>
      </w:r>
      <w:r>
        <w:br/>
      </w:r>
      <w:r>
        <w:rPr>
          <w:rFonts w:ascii="宋体" w:hAnsi="宋体" w:eastAsia="宋体"/>
          <w:b/>
          <w:sz w:val="19"/>
        </w:rPr>
        <w:t>画面必须包含：</w:t>
      </w:r>
      <w:r>
        <w:rPr>
          <w:rFonts w:ascii="宋体" w:hAnsi="宋体" w:eastAsia="宋体"/>
          <w:sz w:val="19"/>
        </w:rPr>
        <w:t>命令、Touch2! 成功信息与 VALID；编辑器中的 phase4.txt 要能看到完整 ROP 链。</w:t>
      </w:r>
      <w:r>
        <w:br/>
      </w:r>
      <w:r>
        <w:rPr>
          <w:rFonts w:ascii="宋体" w:hAnsi="宋体" w:eastAsia="宋体"/>
          <w:b/>
          <w:sz w:val="19"/>
        </w:rPr>
        <w:t>操作：</w:t>
      </w:r>
      <w:r>
        <w:rPr>
          <w:rFonts w:ascii="宋体" w:hAnsi="宋体" w:eastAsia="宋体"/>
          <w:sz w:val="19"/>
        </w:rPr>
        <w:t>左侧打开对应 phaseN.txt；下方终端完整显示上述命令及成功输出；截图后粘贴到本框下方即可。</w:t>
      </w:r>
    </w:p>
    <w:p>
      <w:pPr>
        <w:pStyle w:val="Heading2"/>
        <w:spacing w:after="50" w:line="360" w:lineRule="auto"/>
        <w:jc w:val="left"/>
      </w:pPr>
      <w:r>
        <w:rPr>
          <w:rFonts w:ascii="宋体" w:hAnsi="宋体" w:eastAsia="宋体"/>
          <w:b/>
          <w:sz w:val="38"/>
        </w:rPr>
        <w:t>5. Phase 5：ROP 调用 touch3（rtarget）</w:t>
      </w:r>
    </w:p>
    <w:p>
      <w:pPr>
        <w:spacing w:after="50" w:line="360" w:lineRule="auto"/>
        <w:jc w:val="left"/>
      </w:pPr>
      <w:r>
        <w:rPr>
          <w:rFonts w:ascii="宋体" w:hAnsi="宋体" w:eastAsia="宋体"/>
          <w:sz w:val="21"/>
        </w:rPr>
        <w:t>目标：用 ROP 链计算栈上 Cookie 字符串的地址，传入 %rdi 后调用 touch3。</w:t>
      </w:r>
    </w:p>
    <w:p>
      <w:pPr>
        <w:spacing w:after="50" w:line="360" w:lineRule="auto"/>
        <w:jc w:val="left"/>
      </w:pPr>
      <w:r>
        <w:rPr>
          <w:rFonts w:ascii="宋体" w:hAnsi="宋体" w:eastAsia="宋体"/>
          <w:sz w:val="21"/>
        </w:rPr>
        <w:t>做法：先保存 %rsp，再将“字符串相对当前栈顶的偏移”经 32 位寄存器传递，使用 lea (%rdi,%rsi,1), %rax; ret 一类 gadget 计算指针，最后把结果放到 %rdi。实际链以你的 farm.c gadget 为准。</w:t>
      </w:r>
    </w:p>
    <w:p>
      <w:pPr>
        <w:spacing w:after="50" w:line="360" w:lineRule="auto"/>
        <w:jc w:val="left"/>
      </w:pPr>
      <w:r>
        <w:rPr>
          <w:rFonts w:ascii="Consolas" w:hAnsi="Consolas" w:eastAsia="Consolas"/>
          <w:sz w:val="19"/>
        </w:rPr>
        <w:t>[ mov %rsp,%rax; ret ]</w:t>
        <w:br/>
        <w:t>[ mov %rax,%rdi; ret ]</w:t>
        <w:br/>
        <w:t>[ pop %rax; ret ]</w:t>
        <w:br/>
        <w:t>[ Cookie 字符串相对当前 %rsp 的偏移 ]</w:t>
        <w:br/>
        <w:t>[ eax→ecx → edx → esi 的 gadget 链 ]</w:t>
        <w:br/>
        <w:t>[ lea (%rdi,%rsi,1),%rax; ret ]</w:t>
        <w:br/>
        <w:t>[ mov %rax,%rdi; ret ]</w:t>
        <w:br/>
        <w:t>[ touch3 地址 ]</w:t>
        <w:br/>
        <w:t>[ Cookie ASCII 字符串 ] 00</w:t>
      </w:r>
    </w:p>
    <w:p>
      <w:pPr>
        <w:spacing w:after="50" w:line="288" w:lineRule="auto"/>
        <w:jc w:val="left"/>
        <w:shd w:fill="F2F2F2"/>
      </w:pPr>
      <w:r>
        <w:rPr>
          <w:rFonts w:ascii="宋体" w:hAnsi="宋体" w:eastAsia="宋体"/>
          <w:b/>
          <w:sz w:val="21"/>
        </w:rPr>
        <w:t>【截图 5：Phase 5】</w:t>
      </w:r>
      <w:r>
        <w:rPr>
          <w:rFonts w:ascii="宋体" w:hAnsi="宋体" w:eastAsia="宋体"/>
          <w:sz w:val="21"/>
        </w:rPr>
        <w:t xml:space="preserve"> 在 VS Code 中同时显示 phase 文件与集成终端。</w:t>
      </w:r>
      <w:r>
        <w:br/>
      </w:r>
      <w:r>
        <w:rPr>
          <w:rFonts w:ascii="宋体" w:hAnsi="宋体" w:eastAsia="宋体"/>
          <w:b/>
          <w:sz w:val="19"/>
        </w:rPr>
        <w:t>终端命令：</w:t>
      </w:r>
      <w:r>
        <w:rPr>
          <w:rFonts w:ascii="Consolas" w:hAnsi="Consolas" w:eastAsia="Consolas"/>
          <w:sz w:val="18"/>
        </w:rPr>
        <w:t>./hex2raw &lt; phase5.txt | ./rtarget -q</w:t>
      </w:r>
      <w:r>
        <w:br/>
      </w:r>
      <w:r>
        <w:rPr>
          <w:rFonts w:ascii="宋体" w:hAnsi="宋体" w:eastAsia="宋体"/>
          <w:b/>
          <w:sz w:val="19"/>
        </w:rPr>
        <w:t>画面必须包含：</w:t>
      </w:r>
      <w:r>
        <w:rPr>
          <w:rFonts w:ascii="宋体" w:hAnsi="宋体" w:eastAsia="宋体"/>
          <w:sz w:val="19"/>
        </w:rPr>
        <w:t>命令、Touch3! 成功信息与 VALID；同时保留 phase5.txt 中偏移值和字符串位置。</w:t>
      </w:r>
      <w:r>
        <w:br/>
      </w:r>
      <w:r>
        <w:rPr>
          <w:rFonts w:ascii="宋体" w:hAnsi="宋体" w:eastAsia="宋体"/>
          <w:b/>
          <w:sz w:val="19"/>
        </w:rPr>
        <w:t>操作：</w:t>
      </w:r>
      <w:r>
        <w:rPr>
          <w:rFonts w:ascii="宋体" w:hAnsi="宋体" w:eastAsia="宋体"/>
          <w:sz w:val="19"/>
        </w:rPr>
        <w:t>左侧打开对应 phaseN.txt；下方终端完整显示上述命令及成功输出；截图后粘贴到本框下方即可。</w:t>
      </w:r>
    </w:p>
    <w:p>
      <w:pPr>
        <w:pStyle w:val="Heading2"/>
        <w:spacing w:after="50" w:line="360" w:lineRule="auto"/>
        <w:jc w:val="left"/>
      </w:pPr>
      <w:r>
        <w:rPr>
          <w:rFonts w:ascii="宋体" w:hAnsi="宋体" w:eastAsia="宋体"/>
          <w:b/>
          <w:sz w:val="38"/>
        </w:rPr>
        <w:t>实验结果</w:t>
      </w:r>
    </w:p>
    <w:p>
      <w:pPr>
        <w:spacing w:after="50" w:line="360" w:lineRule="auto"/>
        <w:jc w:val="left"/>
      </w:pPr>
      <w:r>
        <w:rPr>
          <w:rFonts w:ascii="宋体" w:hAnsi="宋体" w:eastAsia="宋体"/>
          <w:sz w:val="21"/>
        </w:rPr>
        <w:t>完成情况：□ Phase 1  □ Phase 2  □ Phase 3  □ Phase 4  □ Phase 5</w:t>
      </w:r>
    </w:p>
    <w:p>
      <w:pPr>
        <w:spacing w:after="50" w:line="360" w:lineRule="auto"/>
        <w:jc w:val="left"/>
      </w:pPr>
      <w:r>
        <w:rPr>
          <w:rFonts w:ascii="宋体" w:hAnsi="宋体" w:eastAsia="宋体"/>
          <w:sz w:val="21"/>
        </w:rPr>
        <w:t>截图清单：共 5 张，一阶段一张。每张都应保留 phaseN.txt、执行命令和 TouchN!/VALID 成功输出；无需截图大段反汇编或 gdb 调试过程。</w:t>
      </w:r>
    </w:p>
    <w:p>
      <w:pPr>
        <w:spacing w:after="50" w:line="360" w:lineRule="auto"/>
        <w:jc w:val="left"/>
      </w:pPr>
      <w:r>
        <w:rPr>
          <w:rFonts w:ascii="宋体" w:hAnsi="宋体" w:eastAsia="宋体"/>
          <w:sz w:val="21"/>
        </w:rPr>
        <w:t>结论：Phase 1-3 说明不安全的返回地址可被改写并执行栈中代码；Phase 4-5 则展示了在不可执行栈下，攻击者仍可借由既有指令片段组织 ROP 链完成受控调用。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image" Target="media/document_image_rId4.p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实验Ⅲ Attack Lab</dc:title>
  <dc:subject>Attack Lab 实验总结</dc:subject>
  <dc:creator/>
</cp:coreProperties>
</file>