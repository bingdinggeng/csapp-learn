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实验Ⅰ Data Lab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FYylJ" w:id="0"/>
      <w:r>
        <w:rPr>
          <w:rFonts w:ascii="宋体" w:hAnsi="Times New Roman" w:eastAsia="宋体"/>
        </w:rPr>
        <w:t>1. bitXor</w:t>
      </w:r>
    </w:p>
    <w:bookmarkEnd w:id="0"/>
    <w:bookmarkStart w:name="RXwVN" w:id="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bitXor —— 只使用 ~ 和 &amp; 计算 x^y</w:t>
        <w:br/>
        <w:t xml:space="preserve"> *   示例：bitXor(4, 5) = 1</w:t>
        <w:br/>
        <w:t xml:space="preserve"> *   允许的运算符：~ &amp;</w:t>
        <w:br/>
        <w:t xml:space="preserve"> *   最大运算符数：14</w:t>
        <w:br/>
        <w:t xml:space="preserve"> *   难度：1</w:t>
        <w:br/>
        <w:t xml:space="preserve"> */</w:t>
        <w:br/>
        <w:t>int bitXor(int x, int y) {</w:t>
        <w:br/>
        <w:t xml:space="preserve">  /* 保留只在 x 和 y 其中一个数中出现的位。 */</w:t>
        <w:br/>
        <w:t xml:space="preserve">  return ~(~x &amp; ~y) &amp; ~(x &amp; y);</w:t>
        <w:br/>
        <w:t>}</w:t>
        <w:br/>
      </w:r>
    </w:p>
    <w:bookmarkEnd w:id="1"/>
    <w:bookmarkStart w:name="2.-tmin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tmin</w:t>
      </w:r>
    </w:p>
    <w:bookmarkEnd w:id="2"/>
    <w:bookmarkStart w:name="xEW3Q" w:id="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tmin —— 返回最小的二进制补码整数</w:t>
        <w:br/>
        <w:t xml:space="preserve"> *   允许的运算符：! ~ &amp; ^ | + &lt;&lt; &gt;&gt;</w:t>
        <w:br/>
        <w:t xml:space="preserve"> *   最大运算符数：4</w:t>
        <w:br/>
        <w:t xml:space="preserve"> *   难度：1</w:t>
        <w:br/>
        <w:t xml:space="preserve"> */</w:t>
        <w:br/>
        <w:t>int tmin(void) {</w:t>
        <w:br/>
        <w:t xml:space="preserve">  /* 最小补码整数只有符号位为 1。 */</w:t>
        <w:br/>
        <w:t xml:space="preserve">  return 1 &lt;&lt; 31;</w:t>
        <w:br/>
        <w:t>}</w:t>
        <w:br/>
      </w:r>
    </w:p>
    <w:bookmarkEnd w:id="3"/>
    <w:bookmarkStart w:name="3.-istmax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isTmax</w:t>
      </w:r>
    </w:p>
    <w:bookmarkEnd w:id="4"/>
    <w:bookmarkStart w:name="dbxmt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isTmax —— 如果 x 是最大的二进制补码整数则返回 1，否则返回 0</w:t>
        <w:br/>
        <w:t xml:space="preserve"> *   允许的运算符：! ~ &amp; ^ | +</w:t>
        <w:br/>
        <w:t xml:space="preserve"> *   最大运算符数：10</w:t>
        <w:br/>
        <w:t xml:space="preserve"> *   难度：1</w:t>
        <w:br/>
        <w:t xml:space="preserve"> */</w:t>
        <w:br/>
        <w:t>int isTmax(int x) {</w:t>
        <w:br/>
        <w:t xml:space="preserve">  /* 对 Tmax 而言，x + (x + 1) 等于 -1；同时排除 x 等于 -1。 */</w:t>
        <w:br/>
        <w:t xml:space="preserve">  int next = x + 1;</w:t>
        <w:br/>
        <w:t xml:space="preserve">  return !(~(x + next)) &amp; !!next;</w:t>
        <w:br/>
        <w:t>}</w:t>
        <w:br/>
      </w:r>
    </w:p>
    <w:bookmarkEnd w:id="5"/>
    <w:bookmarkStart w:name="4.-alloddbits" w:id="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allOddBits</w:t>
      </w:r>
    </w:p>
    <w:bookmarkEnd w:id="6"/>
    <w:bookmarkStart w:name="IynjZ" w:id="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allOddBits —— 如果字中所有奇数编号位均为 1，则返回 1</w:t>
        <w:br/>
        <w:t xml:space="preserve"> *   位编号从最低有效位 0 到最高有效位 31</w:t>
        <w:br/>
        <w:t xml:space="preserve"> *   示例：allOddBits(0xFFFFFFFD) = 0，allOddBits(0xAAAAAAAA) = 1</w:t>
        <w:br/>
        <w:t xml:space="preserve"> *   允许的运算符：! ~ &amp; ^ | + &lt;&lt; &gt;&gt;</w:t>
        <w:br/>
        <w:t xml:space="preserve"> *   最大运算符数：12</w:t>
        <w:br/>
        <w:t xml:space="preserve"> *   难度：2</w:t>
        <w:br/>
        <w:t xml:space="preserve"> */</w:t>
        <w:br/>
        <w:t>int allOddBits(int x) {</w:t>
        <w:br/>
        <w:t xml:space="preserve">  /* 使用合法的单字节常量构造 0xAAAAAAAA。 */</w:t>
        <w:br/>
        <w:t xml:space="preserve">  int mask = 0xAA | (0xAA &lt;&lt; 8);</w:t>
        <w:br/>
        <w:t xml:space="preserve">  mask = mask | (mask &lt;&lt; 16);</w:t>
        <w:br/>
        <w:t xml:space="preserve">  return !((x &amp; mask) ^ mask);</w:t>
        <w:br/>
        <w:t>}</w:t>
        <w:br/>
      </w:r>
    </w:p>
    <w:bookmarkEnd w:id="7"/>
    <w:bookmarkStart w:name="5.-negate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negate</w:t>
      </w:r>
    </w:p>
    <w:bookmarkEnd w:id="8"/>
    <w:bookmarkStart w:name="YP51G" w:id="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negate —— 返回 -x</w:t>
        <w:br/>
        <w:t xml:space="preserve"> *   示例：negate(1) = -1</w:t>
        <w:br/>
        <w:t xml:space="preserve"> *   允许的运算符：! ~ &amp; ^ | + &lt;&lt; &gt;&gt;</w:t>
        <w:br/>
        <w:t xml:space="preserve"> *   最大运算符数：5</w:t>
        <w:br/>
        <w:t xml:space="preserve"> *   难度：2</w:t>
        <w:br/>
        <w:t xml:space="preserve"> */</w:t>
        <w:br/>
        <w:t>int negate(int x) {</w:t>
        <w:br/>
        <w:t xml:space="preserve">  return ~x + 1;</w:t>
        <w:br/>
        <w:t>}</w:t>
        <w:br/>
      </w:r>
    </w:p>
    <w:bookmarkEnd w:id="9"/>
    <w:bookmarkStart w:name="6.-isasciidigit" w:id="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 isAsciiDigit</w:t>
      </w:r>
    </w:p>
    <w:bookmarkEnd w:id="10"/>
    <w:bookmarkStart w:name="F7Rn3" w:id="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isAsciiDigit —— 如果 0x30 &lt;= x &lt;= 0x39，则返回 1</w:t>
        <w:br/>
        <w:t xml:space="preserve"> *   该范围对应字符 '0' 到 '9' 的 ASCII 编码</w:t>
        <w:br/>
        <w:t xml:space="preserve"> *   示例：isAsciiDigit(0x35) = 1</w:t>
        <w:br/>
        <w:t xml:space="preserve"> *         isAsciiDigit(0x3a) = 0</w:t>
        <w:br/>
        <w:t xml:space="preserve"> *         isAsciiDigit(0x05) = 0</w:t>
        <w:br/>
        <w:t xml:space="preserve"> *   允许的运算符：! ~ &amp; ^ | + &lt;&lt; &gt;&gt;</w:t>
        <w:br/>
        <w:t xml:space="preserve"> *   最大运算符数：15</w:t>
        <w:br/>
        <w:t xml:space="preserve"> *   难度：3</w:t>
        <w:br/>
        <w:t xml:space="preserve"> */</w:t>
        <w:br/>
        <w:t>int isAsciiDigit(int x) {</w:t>
        <w:br/>
        <w:t xml:space="preserve">  /* x - 0x30 与 0x39 - x 必须同时为非负数。 */</w:t>
        <w:br/>
        <w:t xml:space="preserve">  int aboveLower = x + (~0x30 + 1);</w:t>
        <w:br/>
        <w:t xml:space="preserve">  int belowUpper = 0x39 + (~x + 1);</w:t>
        <w:br/>
        <w:t xml:space="preserve">  return !(aboveLower &gt;&gt; 31) &amp; !(belowUpper &gt;&gt; 31);</w:t>
        <w:br/>
        <w:t>}</w:t>
        <w:br/>
      </w:r>
    </w:p>
    <w:bookmarkEnd w:id="11"/>
    <w:bookmarkStart w:name="7.-conditional" w:id="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 conditional</w:t>
      </w:r>
    </w:p>
    <w:bookmarkEnd w:id="12"/>
    <w:bookmarkStart w:name="lLbib" w:id="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conditional —— 实现与 x ? y : z 相同的效果</w:t>
        <w:br/>
        <w:t xml:space="preserve"> *   示例：conditional(2, 4, 5) = 4</w:t>
        <w:br/>
        <w:t xml:space="preserve"> *   允许的运算符：! ~ &amp; ^ | + &lt;&lt; &gt;&gt;</w:t>
        <w:br/>
        <w:t xml:space="preserve"> *   最大运算符数：16</w:t>
        <w:br/>
        <w:t xml:space="preserve"> *   难度：3</w:t>
        <w:br/>
        <w:t xml:space="preserve"> */</w:t>
        <w:br/>
        <w:t>int conditional(int x, int y, int z) {</w:t>
        <w:br/>
        <w:t xml:space="preserve">  /* 将 x 的真假值扩展为全 0 或全 1 的掩码。 */</w:t>
        <w:br/>
        <w:t xml:space="preserve">  int truth = !!x;</w:t>
        <w:br/>
        <w:t xml:space="preserve">  int mask = ~truth + 1;</w:t>
        <w:br/>
        <w:t xml:space="preserve">  return (mask &amp; y) | (~mask &amp; z);</w:t>
        <w:br/>
        <w:t>}</w:t>
        <w:br/>
      </w:r>
    </w:p>
    <w:bookmarkEnd w:id="13"/>
    <w:bookmarkStart w:name="8.-islessorequal" w:id="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 isLessOrEqual</w:t>
      </w:r>
    </w:p>
    <w:bookmarkEnd w:id="14"/>
    <w:bookmarkStart w:name="mQ5Cp" w:id="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isLessOrEqual —— 如果 x &lt;= y 则返回 1，否则返回 0</w:t>
        <w:br/>
        <w:t xml:space="preserve"> *   示例：isLessOrEqual(4, 5) = 1</w:t>
        <w:br/>
        <w:t xml:space="preserve"> *   允许的运算符：! ~ &amp; ^ | + &lt;&lt; &gt;&gt;</w:t>
        <w:br/>
        <w:t xml:space="preserve"> *   最大运算符数：24</w:t>
        <w:br/>
        <w:t xml:space="preserve"> *   难度：3</w:t>
        <w:br/>
        <w:t xml:space="preserve"> */</w:t>
        <w:br/>
        <w:t>int isLessOrEqual(int x, int y) {</w:t>
        <w:br/>
        <w:t xml:space="preserve">  /* 异号时不会发生减法溢出；同号时检查 y - x 的符号。 */</w:t>
        <w:br/>
        <w:t xml:space="preserve">  int xNegative = (x &gt;&gt; 31) &amp; 1;</w:t>
        <w:br/>
        <w:t xml:space="preserve">  int yNegative = (y &gt;&gt; 31) &amp; 1;</w:t>
        <w:br/>
        <w:t xml:space="preserve">  int signsDiffer = xNegative ^ yNegative;</w:t>
        <w:br/>
        <w:t xml:space="preserve">  int difference = y + (~x + 1);</w:t>
        <w:br/>
        <w:t xml:space="preserve">  int differenceNonnegative = !(difference &gt;&gt; 31);</w:t>
        <w:br/>
        <w:t xml:space="preserve">  return (signsDiffer &amp; xNegative) | ((!signsDiffer) &amp; differenceNonnegative);</w:t>
        <w:br/>
        <w:t>}</w:t>
        <w:br/>
      </w:r>
    </w:p>
    <w:bookmarkEnd w:id="15"/>
    <w:bookmarkStart w:name="9.-logicalneg" w:id="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9. logicalNeg</w:t>
      </w:r>
    </w:p>
    <w:bookmarkEnd w:id="16"/>
    <w:bookmarkStart w:name="aaV2k" w:id="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logicalNeg —— 不使用 ! 运算符实现逻辑非</w:t>
        <w:br/>
        <w:t xml:space="preserve"> *   示例：logicalNeg(3) = 0，logicalNeg(0) = 1</w:t>
        <w:br/>
        <w:t xml:space="preserve"> *   允许的运算符：~ &amp; ^ | + &lt;&lt; &gt;&gt;</w:t>
        <w:br/>
        <w:t xml:space="preserve"> *   最大运算符数：12</w:t>
        <w:br/>
        <w:t xml:space="preserve"> *   难度：4</w:t>
        <w:br/>
        <w:t xml:space="preserve"> */</w:t>
        <w:br/>
        <w:t>int logicalNeg(int x) {</w:t>
        <w:br/>
        <w:t xml:space="preserve">  /* 对任意非零 x，x 和 -x 中至少有一个数的符号位为 1。 */</w:t>
        <w:br/>
        <w:t xml:space="preserve">  return ((x | (~x + 1)) &gt;&gt; 31) + 1;</w:t>
        <w:br/>
        <w:t>}</w:t>
        <w:br/>
      </w:r>
    </w:p>
    <w:bookmarkEnd w:id="17"/>
    <w:bookmarkStart w:name="10.-howmanybits" w:id="1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 howManyBits</w:t>
      </w:r>
    </w:p>
    <w:bookmarkEnd w:id="18"/>
    <w:bookmarkStart w:name="I0ZeY" w:id="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howManyBits —— 返回使用二进制补码表示 x 所需的最少位数</w:t>
        <w:br/>
        <w:t xml:space="preserve"> *   示例：howManyBits(12) = 5</w:t>
        <w:br/>
        <w:t xml:space="preserve"> *         howManyBits(298) = 10</w:t>
        <w:br/>
        <w:t xml:space="preserve"> *         howManyBits(-5) = 4</w:t>
        <w:br/>
        <w:t xml:space="preserve"> *         howManyBits(0) = 1</w:t>
        <w:br/>
        <w:t xml:space="preserve"> *         howManyBits(-1) = 1</w:t>
        <w:br/>
        <w:t xml:space="preserve"> *         howManyBits(0x80000000) = 32</w:t>
        <w:br/>
        <w:t xml:space="preserve"> *   允许的运算符：! ~ &amp; ^ | + &lt;&lt; &gt;&gt;</w:t>
        <w:br/>
        <w:t xml:space="preserve"> *   最大运算符数：90</w:t>
        <w:br/>
        <w:t xml:space="preserve"> *   难度：4</w:t>
        <w:br/>
        <w:t xml:space="preserve"> */</w:t>
        <w:br/>
        <w:t>int howManyBits(int x) {</w:t>
        <w:br/>
        <w:t xml:space="preserve">  /* 先将负数规格化，再使用二分查找定位最高的 1 位。 */</w:t>
        <w:br/>
        <w:t xml:space="preserve">  int b16, b8, b4, b2, b1;</w:t>
        <w:br/>
        <w:t xml:space="preserve">  x = x ^ (x &gt;&gt; 31);</w:t>
        <w:br/>
        <w:t xml:space="preserve">  b16 = !!(x &gt;&gt; 16) &lt;&lt; 4;</w:t>
        <w:br/>
        <w:t xml:space="preserve">  x = x &gt;&gt; b16;</w:t>
        <w:br/>
        <w:t xml:space="preserve">  b8 = !!(x &gt;&gt; 8) &lt;&lt; 3;</w:t>
        <w:br/>
        <w:t xml:space="preserve">  x = x &gt;&gt; b8;</w:t>
        <w:br/>
        <w:t xml:space="preserve">  b4 = !!(x &gt;&gt; 4) &lt;&lt; 2;</w:t>
        <w:br/>
        <w:t xml:space="preserve">  x = x &gt;&gt; b4;</w:t>
        <w:br/>
        <w:t xml:space="preserve">  b2 = !!(x &gt;&gt; 2) &lt;&lt; 1;</w:t>
        <w:br/>
        <w:t xml:space="preserve">  x = x &gt;&gt; b2;</w:t>
        <w:br/>
        <w:t xml:space="preserve">  b1 = !!(x &gt;&gt; 1);</w:t>
        <w:br/>
        <w:t xml:space="preserve">  x = x &gt;&gt; b1;</w:t>
        <w:br/>
        <w:t xml:space="preserve">  return b16 + b8 + b4 + b2 + b1 + x + 1;</w:t>
        <w:br/>
        <w:t>}</w:t>
        <w:br/>
      </w:r>
    </w:p>
    <w:bookmarkEnd w:id="19"/>
    <w:bookmarkStart w:name="11.-floatscale2" w:id="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11. floatScale2</w:t>
      </w:r>
    </w:p>
    <w:bookmarkEnd w:id="20"/>
    <w:bookmarkStart w:name="cGnWb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floatScale2 —— 返回浮点数表达式 2*f 的位级等价值</w:t>
        <w:br/>
        <w:t xml:space="preserve"> *   参数和返回值均以 unsigned 传递，但应解释为单精度浮点数的位表示。</w:t>
        <w:br/>
        <w:t xml:space="preserve"> *   当参数为 NaN 时，直接返回原参数。</w:t>
        <w:br/>
        <w:t xml:space="preserve"> *   允许的运算符：任意 int/unsigned 运算，包括 ||、&amp;&amp;、if 和 while</w:t>
        <w:br/>
        <w:t xml:space="preserve"> *   最大运算符数：30</w:t>
        <w:br/>
        <w:t xml:space="preserve"> *   难度：4</w:t>
        <w:br/>
        <w:t xml:space="preserve"> */</w:t>
        <w:br/>
        <w:t>unsigned floatScale2(unsigned uf) {</w:t>
        <w:br/>
        <w:t xml:space="preserve">  unsigned sign = uf &amp; 0x80000000u;</w:t>
        <w:br/>
        <w:t xml:space="preserve">  unsigned exponent = uf &amp; 0x7F800000u;</w:t>
        <w:br/>
        <w:t/>
        <w:br/>
        <w:t xml:space="preserve">  if (exponent == 0x7F800000u) {</w:t>
        <w:br/>
        <w:t xml:space="preserve">    return uf;</w:t>
        <w:br/>
        <w:t xml:space="preserve">  }</w:t>
        <w:br/>
        <w:t xml:space="preserve">  if (exponent == 0) {</w:t>
        <w:br/>
        <w:t xml:space="preserve">    return sign | ((uf &amp; 0x7FFFFFFFu) &lt;&lt; 1);</w:t>
        <w:br/>
        <w:t xml:space="preserve">  }</w:t>
        <w:br/>
        <w:t xml:space="preserve">  exponent = exponent + 0x00800000u;</w:t>
        <w:br/>
        <w:t xml:space="preserve">  if (exponent == 0x7F800000u) {</w:t>
        <w:br/>
        <w:t xml:space="preserve">    return sign | exponent;</w:t>
        <w:br/>
        <w:t xml:space="preserve">  }</w:t>
        <w:br/>
        <w:t xml:space="preserve">  return sign | exponent | (uf &amp; 0x007FFFFFu);</w:t>
        <w:br/>
        <w:t>}</w:t>
        <w:br/>
      </w:r>
    </w:p>
    <w:bookmarkEnd w:id="21"/>
    <w:bookmarkStart w:name="12.-floatfloat2int" w:id="2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 floatFloat2Int</w:t>
      </w:r>
    </w:p>
    <w:bookmarkEnd w:id="22"/>
    <w:bookmarkStart w:name="VVskq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floatFloat2Int —— 返回浮点表达式 (int)f 的位级等价值</w:t>
        <w:br/>
        <w:t xml:space="preserve"> *   参数以 unsigned 传递，但应解释为单精度浮点数的位表示。</w:t>
        <w:br/>
        <w:t xml:space="preserve"> *   对任何超出范围的值（包括 NaN 和无穷）返回 0x80000000u。</w:t>
        <w:br/>
        <w:t xml:space="preserve"> *   允许的运算符：任意 int/unsigned 运算，包括 ||、&amp;&amp;、if 和 while</w:t>
        <w:br/>
        <w:t xml:space="preserve"> *   最大运算符数：30</w:t>
        <w:br/>
        <w:t xml:space="preserve"> *   难度：4</w:t>
        <w:br/>
        <w:t xml:space="preserve"> */</w:t>
        <w:br/>
        <w:t>int floatFloat2Int(unsigned uf) {</w:t>
        <w:br/>
        <w:t xml:space="preserve">  unsigned sign = uf &gt;&gt; 31;</w:t>
        <w:br/>
        <w:t xml:space="preserve">  unsigned exponent = (uf &gt;&gt; 23) &amp; 0xFF;</w:t>
        <w:br/>
        <w:t xml:space="preserve">  unsigned fraction = (uf &amp; 0x007FFFFF) | 0x00800000;</w:t>
        <w:br/>
        <w:t xml:space="preserve">  int power = exponent + (~127 + 1);</w:t>
        <w:br/>
        <w:t xml:space="preserve">  unsigned value;</w:t>
        <w:br/>
        <w:t/>
        <w:br/>
        <w:t xml:space="preserve">  if (exponent == 0xFF || power &gt; 30) {</w:t>
        <w:br/>
        <w:t xml:space="preserve">    return 0x80000000u;</w:t>
        <w:br/>
        <w:t xml:space="preserve">  }</w:t>
        <w:br/>
        <w:t xml:space="preserve">  if (power &lt; 0) {</w:t>
        <w:br/>
        <w:t xml:space="preserve">    return 0;</w:t>
        <w:br/>
        <w:t xml:space="preserve">  }</w:t>
        <w:br/>
        <w:t xml:space="preserve">  if (power &gt; 23) {</w:t>
        <w:br/>
        <w:t xml:space="preserve">    value = fraction &lt;&lt; (power - 23);</w:t>
        <w:br/>
        <w:t xml:space="preserve">  } else {</w:t>
        <w:br/>
        <w:t xml:space="preserve">    value = fraction &gt;&gt; (23 - power);</w:t>
        <w:br/>
        <w:t xml:space="preserve">  }</w:t>
        <w:br/>
        <w:t xml:space="preserve">  if (sign) {</w:t>
        <w:br/>
        <w:t xml:space="preserve">    return ~value + 1;</w:t>
        <w:br/>
        <w:t xml:space="preserve">  }</w:t>
        <w:br/>
        <w:t xml:space="preserve">  return value;</w:t>
        <w:br/>
        <w:t>}</w:t>
        <w:br/>
      </w:r>
    </w:p>
    <w:bookmarkEnd w:id="23"/>
    <w:bookmarkStart w:name="13.-floatpower2" w:id="2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13. floatPower2</w:t>
      </w:r>
    </w:p>
    <w:bookmarkEnd w:id="24"/>
    <w:bookmarkStart w:name="QLG5r" w:id="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* floatPower2 —— 对任意 32 位整数 x，返回表达式 2.0^x 的位级等价值</w:t>
        <w:br/>
        <w:t xml:space="preserve"> *</w:t>
        <w:br/>
        <w:t xml:space="preserve"> *   返回的 unsigned 应与单精度浮点数 2.0^x 具有完全相同的位表示。</w:t>
        <w:br/>
        <w:t xml:space="preserve"> *   如果结果小到无法表示为非规格化数，则返回 0；如果结果过大，</w:t>
        <w:br/>
        <w:t xml:space="preserve"> *   则返回正无穷。</w:t>
        <w:br/>
        <w:t xml:space="preserve"> *</w:t>
        <w:br/>
        <w:t xml:space="preserve"> *   允许的运算符：任意 int/unsigned 运算，包括 ||、&amp;&amp;、if 和 while</w:t>
        <w:br/>
        <w:t xml:space="preserve"> *   最大运算符数：30</w:t>
        <w:br/>
        <w:t xml:space="preserve"> *   难度：4</w:t>
        <w:br/>
        <w:t xml:space="preserve"> */</w:t>
        <w:br/>
        <w:t>unsigned floatPower2(int x) {</w:t>
        <w:br/>
        <w:t xml:space="preserve">  if (x &lt; -149) {</w:t>
        <w:br/>
        <w:t xml:space="preserve">    return 0;</w:t>
        <w:br/>
        <w:t xml:space="preserve">  }</w:t>
        <w:br/>
        <w:t xml:space="preserve">  if (x &lt; -126) {</w:t>
        <w:br/>
        <w:t xml:space="preserve">    return 1u &lt;&lt; (x + 149);</w:t>
        <w:br/>
        <w:t xml:space="preserve">  }</w:t>
        <w:br/>
        <w:t xml:space="preserve">  if (x &lt;= 127) {</w:t>
        <w:br/>
        <w:t xml:space="preserve">    return (x + 127) &lt;&lt; 23;</w:t>
        <w:br/>
        <w:t xml:space="preserve">  }</w:t>
        <w:br/>
        <w:t xml:space="preserve">  return 0x7F800000u;</w:t>
        <w:br/>
        <w:t>}</w:t>
        <w:br/>
      </w:r>
    </w:p>
    <w:bookmarkEnd w:id="25"/>
    <w:bookmarkStart w:name="97c957fc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运行结果</w:t>
      </w:r>
    </w:p>
    <w:bookmarkEnd w:id="26"/>
    <w:bookmarkStart w:name="u2ab0924b" w:id="27"/>
    <w:p>
      <w:pPr>
        <w:spacing w:after="50" w:line="360" w:lineRule="auto" w:beforeLines="100"/>
        <w:ind w:left="0"/>
        <w:jc w:val="left"/>
      </w:pPr>
      <w:bookmarkStart w:name="u6faf784d" w:id="28"/>
      <w:r>
        <w:rPr>
          <w:rFonts w:eastAsia="宋体" w:ascii="宋体"/>
        </w:rPr>
        <w:drawing>
          <wp:inline distT="0" distB="0" distL="0" distR="0">
            <wp:extent cx="5469466" cy="48674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9466" cy="4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